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C0F3D">
      <w:pPr>
        <w:spacing w:before="800"/>
        <w:jc w:val="center"/>
      </w:pPr>
      <w:r>
        <w:rPr>
          <w:b/>
          <w:color w:val="17365D"/>
          <w:sz w:val="50"/>
        </w:rPr>
        <w:t>LAB 3 — PERFORMANCE ANALYSIS</w:t>
      </w:r>
    </w:p>
    <w:p w14:paraId="3581555A">
      <w:pPr>
        <w:jc w:val="center"/>
      </w:pPr>
      <w:r>
        <w:rPr>
          <w:color w:val="2F5597"/>
          <w:sz w:val="26"/>
        </w:rPr>
        <w:t>Execution Time, Memory Usage, and Complexity Comparison of Greedy Algorithms</w:t>
      </w:r>
    </w:p>
    <w:tbl>
      <w:tblPr>
        <w:tblStyle w:val="36"/>
        <w:tblW w:w="10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9"/>
        <w:gridCol w:w="5329"/>
      </w:tblGrid>
      <w:tr w14:paraId="0A2B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4AFF5AE5">
            <w:pPr>
              <w:spacing w:after="160" w:line="278" w:lineRule="auto"/>
              <w:rPr>
                <w:b/>
                <w:bCs/>
                <w:sz w:val="40"/>
                <w:szCs w:val="40"/>
              </w:rPr>
            </w:pPr>
            <w:r>
              <w:rPr>
                <w:b/>
                <w:bCs/>
                <w:sz w:val="40"/>
                <w:szCs w:val="40"/>
              </w:rPr>
              <w:t>Student Name</w:t>
            </w:r>
          </w:p>
        </w:tc>
        <w:tc>
          <w:tcPr>
            <w:tcW w:w="5329" w:type="dxa"/>
            <w:tcBorders>
              <w:top w:val="single" w:color="auto" w:sz="4" w:space="0"/>
              <w:left w:val="single" w:color="auto" w:sz="4" w:space="0"/>
              <w:bottom w:val="single" w:color="auto" w:sz="4" w:space="0"/>
              <w:right w:val="single" w:color="auto" w:sz="4" w:space="0"/>
            </w:tcBorders>
          </w:tcPr>
          <w:p w14:paraId="414EE174">
            <w:pPr>
              <w:spacing w:after="160" w:line="278" w:lineRule="auto"/>
              <w:rPr>
                <w:rFonts w:hint="default"/>
                <w:b/>
                <w:bCs/>
                <w:sz w:val="40"/>
                <w:szCs w:val="40"/>
                <w:lang w:val="en-IN"/>
              </w:rPr>
            </w:pPr>
            <w:r>
              <w:rPr>
                <w:rFonts w:hint="default"/>
                <w:b/>
                <w:bCs/>
                <w:sz w:val="40"/>
                <w:szCs w:val="40"/>
                <w:lang w:val="en-IN"/>
              </w:rPr>
              <w:t>Athira J</w:t>
            </w:r>
          </w:p>
        </w:tc>
      </w:tr>
      <w:tr w14:paraId="18B6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512167B4">
            <w:pPr>
              <w:spacing w:after="160" w:line="278" w:lineRule="auto"/>
              <w:rPr>
                <w:b/>
                <w:bCs/>
                <w:sz w:val="40"/>
                <w:szCs w:val="40"/>
              </w:rPr>
            </w:pPr>
            <w:r>
              <w:rPr>
                <w:b/>
                <w:bCs/>
                <w:sz w:val="40"/>
                <w:szCs w:val="40"/>
              </w:rPr>
              <w:t>Roll No.</w:t>
            </w:r>
          </w:p>
        </w:tc>
        <w:tc>
          <w:tcPr>
            <w:tcW w:w="5329" w:type="dxa"/>
            <w:tcBorders>
              <w:top w:val="single" w:color="auto" w:sz="4" w:space="0"/>
              <w:left w:val="single" w:color="auto" w:sz="4" w:space="0"/>
              <w:bottom w:val="single" w:color="auto" w:sz="4" w:space="0"/>
              <w:right w:val="single" w:color="auto" w:sz="4" w:space="0"/>
            </w:tcBorders>
          </w:tcPr>
          <w:p w14:paraId="099448B9">
            <w:pPr>
              <w:spacing w:after="160" w:line="278" w:lineRule="auto"/>
              <w:rPr>
                <w:rFonts w:hint="default"/>
                <w:b/>
                <w:bCs/>
                <w:sz w:val="40"/>
                <w:szCs w:val="40"/>
                <w:lang w:val="en-IN"/>
              </w:rPr>
            </w:pPr>
            <w:r>
              <w:rPr>
                <w:b/>
                <w:bCs/>
                <w:sz w:val="40"/>
                <w:szCs w:val="40"/>
              </w:rPr>
              <w:t>24012010</w:t>
            </w:r>
            <w:r>
              <w:rPr>
                <w:rFonts w:hint="default"/>
                <w:b/>
                <w:bCs/>
                <w:sz w:val="40"/>
                <w:szCs w:val="40"/>
                <w:lang w:val="en-IN"/>
              </w:rPr>
              <w:t>18</w:t>
            </w:r>
          </w:p>
        </w:tc>
      </w:tr>
      <w:tr w14:paraId="243A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30B1E0E4">
            <w:pPr>
              <w:spacing w:after="160" w:line="278" w:lineRule="auto"/>
              <w:rPr>
                <w:b/>
                <w:bCs/>
                <w:sz w:val="40"/>
                <w:szCs w:val="40"/>
              </w:rPr>
            </w:pPr>
            <w:r>
              <w:rPr>
                <w:b/>
                <w:bCs/>
                <w:sz w:val="40"/>
                <w:szCs w:val="40"/>
              </w:rPr>
              <w:t>Course / Semester</w:t>
            </w:r>
          </w:p>
        </w:tc>
        <w:tc>
          <w:tcPr>
            <w:tcW w:w="5329" w:type="dxa"/>
            <w:tcBorders>
              <w:top w:val="single" w:color="auto" w:sz="4" w:space="0"/>
              <w:left w:val="single" w:color="auto" w:sz="4" w:space="0"/>
              <w:bottom w:val="single" w:color="auto" w:sz="4" w:space="0"/>
              <w:right w:val="single" w:color="auto" w:sz="4" w:space="0"/>
            </w:tcBorders>
          </w:tcPr>
          <w:p w14:paraId="330D6724">
            <w:pPr>
              <w:spacing w:after="160" w:line="278" w:lineRule="auto"/>
              <w:rPr>
                <w:b/>
                <w:bCs/>
                <w:sz w:val="40"/>
                <w:szCs w:val="40"/>
              </w:rPr>
            </w:pPr>
            <w:r>
              <w:rPr>
                <w:b/>
                <w:bCs/>
                <w:sz w:val="40"/>
                <w:szCs w:val="40"/>
              </w:rPr>
              <w:t>BCA / 5th</w:t>
            </w:r>
          </w:p>
        </w:tc>
      </w:tr>
      <w:tr w14:paraId="7F60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5329" w:type="dxa"/>
            <w:tcBorders>
              <w:top w:val="single" w:color="auto" w:sz="4" w:space="0"/>
              <w:left w:val="single" w:color="auto" w:sz="4" w:space="0"/>
              <w:bottom w:val="single" w:color="auto" w:sz="4" w:space="0"/>
              <w:right w:val="single" w:color="auto" w:sz="4" w:space="0"/>
            </w:tcBorders>
            <w:shd w:val="clear" w:color="auto" w:fill="D9EAF7"/>
          </w:tcPr>
          <w:p w14:paraId="78537C86">
            <w:pPr>
              <w:spacing w:after="160" w:line="278" w:lineRule="auto"/>
              <w:rPr>
                <w:b/>
                <w:bCs/>
                <w:sz w:val="40"/>
                <w:szCs w:val="40"/>
              </w:rPr>
            </w:pPr>
            <w:r>
              <w:rPr>
                <w:b/>
                <w:bCs/>
                <w:sz w:val="40"/>
                <w:szCs w:val="40"/>
              </w:rPr>
              <w:t>Subject</w:t>
            </w:r>
          </w:p>
        </w:tc>
        <w:tc>
          <w:tcPr>
            <w:tcW w:w="5329" w:type="dxa"/>
            <w:tcBorders>
              <w:top w:val="single" w:color="auto" w:sz="4" w:space="0"/>
              <w:left w:val="single" w:color="auto" w:sz="4" w:space="0"/>
              <w:bottom w:val="single" w:color="auto" w:sz="4" w:space="0"/>
              <w:right w:val="single" w:color="auto" w:sz="4" w:space="0"/>
            </w:tcBorders>
          </w:tcPr>
          <w:p w14:paraId="35DD21A2">
            <w:pPr>
              <w:spacing w:after="160" w:line="278" w:lineRule="auto"/>
              <w:rPr>
                <w:b/>
                <w:bCs/>
                <w:sz w:val="40"/>
                <w:szCs w:val="40"/>
              </w:rPr>
            </w:pPr>
            <w:r>
              <w:rPr>
                <w:b/>
                <w:bCs/>
                <w:sz w:val="40"/>
                <w:szCs w:val="40"/>
              </w:rPr>
              <w:t>Design and Analysis of Algorithms</w:t>
            </w:r>
          </w:p>
        </w:tc>
      </w:tr>
    </w:tbl>
    <w:p w14:paraId="16507FC5"/>
    <w:p w14:paraId="231B3B19">
      <w:r>
        <w:rPr>
          <w:rFonts w:hint="default"/>
          <w:lang w:val="en-IN"/>
        </w:rPr>
        <w:t xml:space="preserve">Github -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"https://github.com/AthiraJoy555/Lab_3/upload/main" </w:instrText>
      </w:r>
      <w:r>
        <w:rPr>
          <w:rFonts w:ascii="SimSun" w:hAnsi="SimSun" w:eastAsia="SimSun" w:cs="SimSun"/>
          <w:sz w:val="24"/>
          <w:szCs w:val="24"/>
        </w:rPr>
        <w:fldChar w:fldCharType="separate"/>
      </w:r>
      <w:r>
        <w:rPr>
          <w:rStyle w:val="20"/>
          <w:rFonts w:ascii="SimSun" w:hAnsi="SimSun" w:eastAsia="SimSun" w:cs="SimSun"/>
          <w:sz w:val="24"/>
          <w:szCs w:val="24"/>
        </w:rPr>
        <w:t>Upload files · AthiraJoy555/Lab_3</w:t>
      </w:r>
      <w:r>
        <w:rPr>
          <w:rFonts w:ascii="SimSun" w:hAnsi="SimSun" w:eastAsia="SimSun" w:cs="SimSun"/>
          <w:sz w:val="24"/>
          <w:szCs w:val="24"/>
        </w:rPr>
        <w:fldChar w:fldCharType="end"/>
      </w:r>
      <w:bookmarkStart w:id="0" w:name="_GoBack"/>
      <w:bookmarkEnd w:id="0"/>
      <w:r>
        <w:br w:type="page"/>
      </w:r>
    </w:p>
    <w:p w14:paraId="7DD811A6">
      <w:pPr>
        <w:pStyle w:val="2"/>
      </w:pPr>
      <w:r>
        <w:t>1. Objective</w:t>
      </w:r>
    </w:p>
    <w:p w14:paraId="652A03EA">
      <w:r>
        <w:t>To measure execution time and Python-tracked peak memory for the implemented Fractional Knapsack, Activity Selection, and Huffman Compression algorithms, and to compare their theoretical time and auxiliary-space complexities.</w:t>
      </w:r>
    </w:p>
    <w:p w14:paraId="17E51688">
      <w:pPr>
        <w:pStyle w:val="2"/>
      </w:pPr>
      <w:r>
        <w:t>2. Methodology</w:t>
      </w:r>
    </w:p>
    <w:p w14:paraId="4A9E0FCF">
      <w:r>
        <w:t>The notebook uses time.perf_counter() to measure elapsed runtime and tracemalloc to estimate peak memory allocated by Python during each function call. The measurements shown here are transcribed from the supplied notebook screenshot and represent one run on small predefined test inputs. They can vary across machines and repeated runs.</w:t>
      </w:r>
    </w:p>
    <w:p w14:paraId="2CD15F14">
      <w:pPr>
        <w:shd w:val="clear" w:color="auto" w:fill="F2F4F7"/>
        <w:spacing w:before="60" w:after="100"/>
        <w:ind w:left="216" w:right="144"/>
      </w:pPr>
      <w:r>
        <w:rPr>
          <w:rFonts w:ascii="Consolas" w:hAnsi="Consolas"/>
          <w:sz w:val="16"/>
        </w:rPr>
        <w:t>def measure_performance(function, *args):</w:t>
      </w:r>
      <w:r>
        <w:br w:type="textWrapping"/>
      </w:r>
      <w:r>
        <w:rPr>
          <w:rFonts w:ascii="Consolas" w:hAnsi="Consolas"/>
          <w:sz w:val="16"/>
        </w:rPr>
        <w:t xml:space="preserve">    tracemalloc.start()</w:t>
      </w:r>
      <w:r>
        <w:br w:type="textWrapping"/>
      </w:r>
      <w:r>
        <w:rPr>
          <w:rFonts w:ascii="Consolas" w:hAnsi="Consolas"/>
          <w:sz w:val="16"/>
        </w:rPr>
        <w:t xml:space="preserve">    start_time = time.perf_counter()</w:t>
      </w:r>
      <w:r>
        <w:br w:type="textWrapping"/>
      </w:r>
      <w:r>
        <w:br w:type="textWrapping"/>
      </w:r>
      <w:r>
        <w:rPr>
          <w:rFonts w:ascii="Consolas" w:hAnsi="Consolas"/>
          <w:sz w:val="16"/>
        </w:rPr>
        <w:t xml:space="preserve">    result = function(*args)</w:t>
      </w:r>
      <w:r>
        <w:br w:type="textWrapping"/>
      </w:r>
      <w:r>
        <w:br w:type="textWrapping"/>
      </w:r>
      <w:r>
        <w:rPr>
          <w:rFonts w:ascii="Consolas" w:hAnsi="Consolas"/>
          <w:sz w:val="16"/>
        </w:rPr>
        <w:t xml:space="preserve">    end_time = time.perf_counter()</w:t>
      </w:r>
      <w:r>
        <w:br w:type="textWrapping"/>
      </w:r>
      <w:r>
        <w:rPr>
          <w:rFonts w:ascii="Consolas" w:hAnsi="Consolas"/>
          <w:sz w:val="16"/>
        </w:rPr>
        <w:t xml:space="preserve">    current_memory, peak_memory = tracemalloc.get_traced_memory()</w:t>
      </w:r>
      <w:r>
        <w:br w:type="textWrapping"/>
      </w:r>
      <w:r>
        <w:rPr>
          <w:rFonts w:ascii="Consolas" w:hAnsi="Consolas"/>
          <w:sz w:val="16"/>
        </w:rPr>
        <w:t xml:space="preserve">    tracemalloc.stop()</w:t>
      </w:r>
      <w:r>
        <w:br w:type="textWrapping"/>
      </w:r>
      <w:r>
        <w:br w:type="textWrapping"/>
      </w:r>
      <w:r>
        <w:rPr>
          <w:rFonts w:ascii="Consolas" w:hAnsi="Consolas"/>
          <w:sz w:val="16"/>
        </w:rPr>
        <w:t xml:space="preserve">    execution_time = end_time - start_time</w:t>
      </w:r>
      <w:r>
        <w:br w:type="textWrapping"/>
      </w:r>
      <w:r>
        <w:rPr>
          <w:rFonts w:ascii="Consolas" w:hAnsi="Consolas"/>
          <w:sz w:val="16"/>
        </w:rPr>
        <w:t xml:space="preserve">    peak_memory_kb = peak_memory / 1024</w:t>
      </w:r>
      <w:r>
        <w:br w:type="textWrapping"/>
      </w:r>
      <w:r>
        <w:br w:type="textWrapping"/>
      </w:r>
      <w:r>
        <w:rPr>
          <w:rFonts w:ascii="Consolas" w:hAnsi="Consolas"/>
          <w:sz w:val="16"/>
        </w:rPr>
        <w:t xml:space="preserve">    return result, execution_time, peak_memory_kb</w:t>
      </w:r>
    </w:p>
    <w:p w14:paraId="773944CD">
      <w:pPr>
        <w:pStyle w:val="3"/>
      </w:pPr>
      <w:r>
        <w:t>Explanation of the measurement code</w:t>
      </w:r>
    </w:p>
    <w:p w14:paraId="6B1151B3">
      <w:pPr>
        <w:pStyle w:val="24"/>
      </w:pPr>
      <w:r>
        <w:t>tracemalloc.start() begins tracing Python memory allocations.</w:t>
      </w:r>
    </w:p>
    <w:p w14:paraId="12782928">
      <w:pPr>
        <w:pStyle w:val="24"/>
      </w:pPr>
      <w:r>
        <w:t>time.perf_counter() provides a high-resolution clock suitable for elapsed-time measurement.</w:t>
      </w:r>
    </w:p>
    <w:p w14:paraId="26CF9104">
      <w:pPr>
        <w:pStyle w:val="24"/>
      </w:pPr>
      <w:r>
        <w:t>The algorithm is executed between the start and end timestamps.</w:t>
      </w:r>
    </w:p>
    <w:p w14:paraId="03FB03C0">
      <w:pPr>
        <w:pStyle w:val="24"/>
      </w:pPr>
      <w:r>
        <w:t>get_traced_memory() returns current and peak traced memory; peak_memory / 1024 converts bytes to KB.</w:t>
      </w:r>
    </w:p>
    <w:p w14:paraId="4FCB8031">
      <w:pPr>
        <w:pStyle w:val="24"/>
      </w:pPr>
      <w:r>
        <w:t>The function returns the algorithm result, elapsed time, and peak traced memory.</w:t>
      </w:r>
    </w:p>
    <w:p w14:paraId="4D01AE6B">
      <w:pPr>
        <w:pStyle w:val="2"/>
      </w:pPr>
      <w:r>
        <w:t>3. Experimental Results</w:t>
      </w:r>
    </w:p>
    <w:p w14:paraId="548D17CF">
      <w:r>
        <w:t>The table below reproduces the values visible in the supplied performance screenshot. The Fractional Knapsack and Huffman results use the larger test data defined in the performance cell.</w:t>
      </w:r>
    </w:p>
    <w:tbl>
      <w:tblPr>
        <w:tblStyle w:val="39"/>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520"/>
        <w:gridCol w:w="2520"/>
        <w:gridCol w:w="2520"/>
      </w:tblGrid>
      <w:tr w14:paraId="5F0A5AB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op w:val="single" w:color="4F81BD" w:themeColor="accent1" w:sz="8" w:space="0"/>
              <w:left w:val="nil"/>
              <w:bottom w:val="single" w:color="4F81BD" w:themeColor="accent1" w:sz="8" w:space="0"/>
              <w:right w:val="nil"/>
              <w:insideH w:val="single" w:sz="8" w:space="0"/>
              <w:insideV w:val="nil"/>
            </w:tcBorders>
            <w:shd w:val="clear" w:color="auto" w:fill="D9EAF7"/>
          </w:tcPr>
          <w:p w14:paraId="43D75157">
            <w:pPr>
              <w:spacing w:before="0" w:after="0" w:line="240" w:lineRule="auto"/>
              <w:rPr>
                <w:b/>
                <w:bCs/>
              </w:rPr>
            </w:pPr>
            <w:r>
              <w:rPr>
                <w:b/>
                <w:bCs/>
              </w:rPr>
              <w:t>Algorithm</w:t>
            </w:r>
          </w:p>
        </w:tc>
        <w:tc>
          <w:tcPr>
            <w:tcW w:w="2520" w:type="dxa"/>
            <w:tcBorders>
              <w:top w:val="single" w:color="4F81BD" w:themeColor="accent1" w:sz="8" w:space="0"/>
              <w:bottom w:val="single" w:color="4F81BD" w:themeColor="accent1" w:sz="8" w:space="0"/>
              <w:right w:val="nil"/>
              <w:insideH w:val="single" w:sz="8" w:space="0"/>
              <w:insideV w:val="nil"/>
            </w:tcBorders>
            <w:shd w:val="clear" w:color="auto" w:fill="D9EAF7"/>
          </w:tcPr>
          <w:p w14:paraId="36585B16">
            <w:pPr>
              <w:spacing w:before="0" w:after="0" w:line="240" w:lineRule="auto"/>
              <w:rPr>
                <w:b/>
                <w:bCs/>
              </w:rPr>
            </w:pPr>
            <w:r>
              <w:rPr>
                <w:b/>
                <w:bCs/>
              </w:rPr>
              <w:t>Output</w:t>
            </w:r>
          </w:p>
        </w:tc>
        <w:tc>
          <w:tcPr>
            <w:tcW w:w="2520" w:type="dxa"/>
            <w:tcBorders>
              <w:top w:val="single" w:color="4F81BD" w:themeColor="accent1" w:sz="8" w:space="0"/>
              <w:bottom w:val="single" w:color="4F81BD" w:themeColor="accent1" w:sz="8" w:space="0"/>
              <w:right w:val="nil"/>
              <w:insideH w:val="single" w:sz="8" w:space="0"/>
              <w:insideV w:val="nil"/>
            </w:tcBorders>
            <w:shd w:val="clear" w:color="auto" w:fill="D9EAF7"/>
          </w:tcPr>
          <w:p w14:paraId="76AB24B8">
            <w:pPr>
              <w:spacing w:before="0" w:after="0" w:line="240" w:lineRule="auto"/>
              <w:rPr>
                <w:b/>
                <w:bCs/>
              </w:rPr>
            </w:pPr>
            <w:r>
              <w:rPr>
                <w:b/>
                <w:bCs/>
              </w:rPr>
              <w:t>Execution time (seconds)</w:t>
            </w:r>
          </w:p>
        </w:tc>
        <w:tc>
          <w:tcPr>
            <w:tcW w:w="2520" w:type="dxa"/>
            <w:tcBorders>
              <w:top w:val="single" w:color="4F81BD" w:themeColor="accent1" w:sz="8" w:space="0"/>
              <w:bottom w:val="single" w:color="4F81BD" w:themeColor="accent1" w:sz="8" w:space="0"/>
              <w:right w:val="nil"/>
              <w:insideH w:val="single" w:sz="8" w:space="0"/>
              <w:insideV w:val="nil"/>
            </w:tcBorders>
            <w:shd w:val="clear" w:color="auto" w:fill="D9EAF7"/>
          </w:tcPr>
          <w:p w14:paraId="1EAC9CDC">
            <w:pPr>
              <w:spacing w:before="0" w:after="0" w:line="240" w:lineRule="auto"/>
              <w:rPr>
                <w:b/>
                <w:bCs/>
              </w:rPr>
            </w:pPr>
            <w:r>
              <w:rPr>
                <w:b/>
                <w:bCs/>
              </w:rPr>
              <w:t>Peak memory (KB)</w:t>
            </w:r>
          </w:p>
        </w:tc>
      </w:tr>
      <w:tr w14:paraId="3105465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left w:val="nil"/>
              <w:right w:val="nil"/>
              <w:insideV w:val="nil"/>
            </w:tcBorders>
            <w:shd w:val="clear" w:color="auto" w:fill="D3DFEE" w:themeFill="accent1" w:themeFillTint="3F"/>
          </w:tcPr>
          <w:p w14:paraId="2B46300A">
            <w:pPr>
              <w:spacing w:after="0" w:line="240" w:lineRule="auto"/>
              <w:rPr>
                <w:b/>
                <w:bCs/>
              </w:rPr>
            </w:pPr>
            <w:r>
              <w:rPr>
                <w:b/>
                <w:bCs/>
              </w:rPr>
              <w:t>Fractional Knapsack</w:t>
            </w:r>
          </w:p>
        </w:tc>
        <w:tc>
          <w:tcPr>
            <w:tcW w:w="2520" w:type="dxa"/>
            <w:tcBorders>
              <w:right w:val="nil"/>
              <w:insideV w:val="nil"/>
            </w:tcBorders>
            <w:shd w:val="clear" w:color="auto" w:fill="D3DFEE" w:themeFill="accent1" w:themeFillTint="3F"/>
          </w:tcPr>
          <w:p w14:paraId="3EADAD26">
            <w:pPr>
              <w:spacing w:after="0" w:line="240" w:lineRule="auto"/>
            </w:pPr>
            <w:r>
              <w:t>250.0</w:t>
            </w:r>
          </w:p>
        </w:tc>
        <w:tc>
          <w:tcPr>
            <w:tcW w:w="2520" w:type="dxa"/>
            <w:tcBorders>
              <w:right w:val="nil"/>
              <w:insideV w:val="nil"/>
            </w:tcBorders>
            <w:shd w:val="clear" w:color="auto" w:fill="D3DFEE" w:themeFill="accent1" w:themeFillTint="3F"/>
          </w:tcPr>
          <w:p w14:paraId="27D86984">
            <w:pPr>
              <w:spacing w:after="0" w:line="240" w:lineRule="auto"/>
            </w:pPr>
            <w:r>
              <w:t>0.000118</w:t>
            </w:r>
          </w:p>
        </w:tc>
        <w:tc>
          <w:tcPr>
            <w:tcW w:w="2520" w:type="dxa"/>
            <w:tcBorders>
              <w:right w:val="nil"/>
              <w:insideV w:val="nil"/>
            </w:tcBorders>
            <w:shd w:val="clear" w:color="auto" w:fill="D3DFEE" w:themeFill="accent1" w:themeFillTint="3F"/>
          </w:tcPr>
          <w:p w14:paraId="3454B735">
            <w:pPr>
              <w:spacing w:after="0" w:line="240" w:lineRule="auto"/>
            </w:pPr>
            <w:r>
              <w:t>0.234375</w:t>
            </w:r>
          </w:p>
        </w:tc>
      </w:tr>
      <w:tr w14:paraId="343A41F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32677801">
            <w:pPr>
              <w:spacing w:after="0" w:line="240" w:lineRule="auto"/>
              <w:rPr>
                <w:b/>
                <w:bCs/>
              </w:rPr>
            </w:pPr>
            <w:r>
              <w:rPr>
                <w:b/>
                <w:bCs/>
              </w:rPr>
              <w:t>Activity Selection</w:t>
            </w:r>
          </w:p>
        </w:tc>
        <w:tc>
          <w:tcPr>
            <w:tcW w:w="2520" w:type="dxa"/>
          </w:tcPr>
          <w:p w14:paraId="46738B64">
            <w:pPr>
              <w:spacing w:after="0" w:line="240" w:lineRule="auto"/>
            </w:pPr>
            <w:r>
              <w:t>[(1, 2), (3, 4), (5, 7), (8, 9)]</w:t>
            </w:r>
          </w:p>
        </w:tc>
        <w:tc>
          <w:tcPr>
            <w:tcW w:w="2520" w:type="dxa"/>
          </w:tcPr>
          <w:p w14:paraId="59B74AAD">
            <w:pPr>
              <w:spacing w:after="0" w:line="240" w:lineRule="auto"/>
            </w:pPr>
            <w:r>
              <w:t>0.000329</w:t>
            </w:r>
          </w:p>
        </w:tc>
        <w:tc>
          <w:tcPr>
            <w:tcW w:w="2520" w:type="dxa"/>
          </w:tcPr>
          <w:p w14:paraId="67B8B665">
            <w:pPr>
              <w:spacing w:after="0" w:line="240" w:lineRule="auto"/>
            </w:pPr>
            <w:r>
              <w:t>0.226562</w:t>
            </w:r>
          </w:p>
        </w:tc>
      </w:tr>
      <w:tr w14:paraId="352FDDB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left w:val="nil"/>
              <w:right w:val="nil"/>
              <w:insideV w:val="nil"/>
            </w:tcBorders>
            <w:shd w:val="clear" w:color="auto" w:fill="D3DFEE" w:themeFill="accent1" w:themeFillTint="3F"/>
          </w:tcPr>
          <w:p w14:paraId="3A00A10E">
            <w:pPr>
              <w:spacing w:after="0" w:line="240" w:lineRule="auto"/>
              <w:rPr>
                <w:b/>
                <w:bCs/>
              </w:rPr>
            </w:pPr>
            <w:r>
              <w:rPr>
                <w:b/>
                <w:bCs/>
              </w:rPr>
              <w:t>Huffman Compression</w:t>
            </w:r>
          </w:p>
        </w:tc>
        <w:tc>
          <w:tcPr>
            <w:tcW w:w="2520" w:type="dxa"/>
            <w:tcBorders>
              <w:right w:val="nil"/>
              <w:insideV w:val="nil"/>
            </w:tcBorders>
            <w:shd w:val="clear" w:color="auto" w:fill="D3DFEE" w:themeFill="accent1" w:themeFillTint="3F"/>
          </w:tcPr>
          <w:p w14:paraId="452F5C25">
            <w:pPr>
              <w:spacing w:after="0" w:line="240" w:lineRule="auto"/>
            </w:pPr>
            <w:r>
              <w:t>107</w:t>
            </w:r>
          </w:p>
        </w:tc>
        <w:tc>
          <w:tcPr>
            <w:tcW w:w="2520" w:type="dxa"/>
            <w:tcBorders>
              <w:right w:val="nil"/>
              <w:insideV w:val="nil"/>
            </w:tcBorders>
            <w:shd w:val="clear" w:color="auto" w:fill="D3DFEE" w:themeFill="accent1" w:themeFillTint="3F"/>
          </w:tcPr>
          <w:p w14:paraId="44EECAE9">
            <w:pPr>
              <w:spacing w:after="0" w:line="240" w:lineRule="auto"/>
            </w:pPr>
            <w:r>
              <w:t>0.000816</w:t>
            </w:r>
          </w:p>
        </w:tc>
        <w:tc>
          <w:tcPr>
            <w:tcW w:w="2520" w:type="dxa"/>
            <w:tcBorders>
              <w:right w:val="nil"/>
              <w:insideV w:val="nil"/>
            </w:tcBorders>
            <w:shd w:val="clear" w:color="auto" w:fill="D3DFEE" w:themeFill="accent1" w:themeFillTint="3F"/>
          </w:tcPr>
          <w:p w14:paraId="17EB33D3">
            <w:pPr>
              <w:spacing w:after="0" w:line="240" w:lineRule="auto"/>
            </w:pPr>
            <w:r>
              <w:t>9.697266</w:t>
            </w:r>
          </w:p>
        </w:tc>
      </w:tr>
    </w:tbl>
    <w:p w14:paraId="0858F0C6">
      <w:pPr>
        <w:jc w:val="center"/>
      </w:pPr>
      <w:r>
        <w:drawing>
          <wp:inline distT="0" distB="0" distL="0" distR="0">
            <wp:extent cx="5760720" cy="8336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8337529"/>
                    </a:xfrm>
                    <a:prstGeom prst="rect">
                      <a:avLst/>
                    </a:prstGeom>
                  </pic:spPr>
                </pic:pic>
              </a:graphicData>
            </a:graphic>
          </wp:inline>
        </w:drawing>
      </w:r>
    </w:p>
    <w:p w14:paraId="5719A01D">
      <w:pPr>
        <w:jc w:val="center"/>
      </w:pPr>
      <w:r>
        <w:rPr>
          <w:i/>
          <w:color w:val="5A5A5A"/>
          <w:sz w:val="18"/>
        </w:rPr>
        <w:t>Figure 1. Actual notebook performance results.</w:t>
      </w:r>
    </w:p>
    <w:p w14:paraId="0D205D9E">
      <w:pPr>
        <w:pStyle w:val="2"/>
      </w:pPr>
      <w:r>
        <w:t>4. Code explanation and interpretation</w:t>
      </w:r>
    </w:p>
    <w:p w14:paraId="2DB42B26">
      <w:pPr>
        <w:pStyle w:val="3"/>
      </w:pPr>
      <w:r>
        <w:t>Fractional Knapsack</w:t>
      </w:r>
    </w:p>
    <w:p w14:paraId="73E825D8">
      <w:r>
        <w:t>Items are sorted by value-to-weight ratio. The algorithm takes items in descending ratio order until the capacity is filled. The observed output 250.0 corresponds to the five-item test dataset shown in the performance cell, not the smaller sample that produces 240.0.</w:t>
      </w:r>
    </w:p>
    <w:p w14:paraId="2C00D5E4">
      <w:pPr>
        <w:pStyle w:val="3"/>
      </w:pPr>
      <w:r>
        <w:t>Activity Selection</w:t>
      </w:r>
    </w:p>
    <w:p w14:paraId="371A6093">
      <w:r>
        <w:t>Activities are sorted by finishing time. An activity is accepted when its start time is greater than or equal to the finish time of the last accepted activity. The measured output lists four non-overlapping activities.</w:t>
      </w:r>
    </w:p>
    <w:p w14:paraId="09F7AB97">
      <w:pPr>
        <w:pStyle w:val="3"/>
      </w:pPr>
      <w:r>
        <w:t>Huffman Compression</w:t>
      </w:r>
    </w:p>
    <w:p w14:paraId="7D7E7E91">
      <w:r>
        <w:t>The text is counted by character, then a min-heap repeatedly combines the two least frequent nodes. The total of merged frequencies is the encoded size. The performance cell uses a longer text than the simple 'aaabbc' demonstration, so its observed size is 107 bits.</w:t>
      </w:r>
    </w:p>
    <w:p w14:paraId="78CA8226">
      <w:pPr>
        <w:pStyle w:val="2"/>
      </w:pPr>
      <w:r>
        <w:t>5. Theoretical Complexity Comparison</w:t>
      </w:r>
    </w:p>
    <w:tbl>
      <w:tblPr>
        <w:tblStyle w:val="39"/>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2016"/>
        <w:gridCol w:w="2016"/>
        <w:gridCol w:w="2016"/>
        <w:gridCol w:w="2016"/>
      </w:tblGrid>
      <w:tr w14:paraId="743708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6" w:type="dxa"/>
            <w:tcBorders>
              <w:top w:val="single" w:color="4F81BD" w:themeColor="accent1" w:sz="8" w:space="0"/>
              <w:left w:val="nil"/>
              <w:bottom w:val="single" w:color="4F81BD" w:themeColor="accent1" w:sz="8" w:space="0"/>
              <w:right w:val="nil"/>
              <w:insideH w:val="single" w:sz="8" w:space="0"/>
              <w:insideV w:val="nil"/>
            </w:tcBorders>
            <w:shd w:val="clear" w:color="auto" w:fill="D9EAF7"/>
          </w:tcPr>
          <w:p w14:paraId="0BEFE737">
            <w:pPr>
              <w:spacing w:before="0" w:after="0" w:line="240" w:lineRule="auto"/>
              <w:rPr>
                <w:b/>
                <w:bCs/>
              </w:rPr>
            </w:pPr>
            <w:r>
              <w:rPr>
                <w:b/>
                <w:bCs/>
              </w:rPr>
              <w:t>Algorithm</w:t>
            </w:r>
          </w:p>
        </w:tc>
        <w:tc>
          <w:tcPr>
            <w:tcW w:w="2016" w:type="dxa"/>
            <w:tcBorders>
              <w:top w:val="single" w:color="4F81BD" w:themeColor="accent1" w:sz="8" w:space="0"/>
              <w:bottom w:val="single" w:color="4F81BD" w:themeColor="accent1" w:sz="8" w:space="0"/>
              <w:right w:val="nil"/>
              <w:insideH w:val="single" w:sz="8" w:space="0"/>
              <w:insideV w:val="nil"/>
            </w:tcBorders>
            <w:shd w:val="clear" w:color="auto" w:fill="D9EAF7"/>
          </w:tcPr>
          <w:p w14:paraId="0D85E2C1">
            <w:pPr>
              <w:spacing w:before="0" w:after="0" w:line="240" w:lineRule="auto"/>
              <w:rPr>
                <w:b/>
                <w:bCs/>
              </w:rPr>
            </w:pPr>
            <w:r>
              <w:rPr>
                <w:b/>
                <w:bCs/>
              </w:rPr>
              <w:t>Best time</w:t>
            </w:r>
          </w:p>
        </w:tc>
        <w:tc>
          <w:tcPr>
            <w:tcW w:w="2016" w:type="dxa"/>
            <w:tcBorders>
              <w:top w:val="single" w:color="4F81BD" w:themeColor="accent1" w:sz="8" w:space="0"/>
              <w:bottom w:val="single" w:color="4F81BD" w:themeColor="accent1" w:sz="8" w:space="0"/>
              <w:right w:val="nil"/>
              <w:insideH w:val="single" w:sz="8" w:space="0"/>
              <w:insideV w:val="nil"/>
            </w:tcBorders>
            <w:shd w:val="clear" w:color="auto" w:fill="D9EAF7"/>
          </w:tcPr>
          <w:p w14:paraId="6458BB4F">
            <w:pPr>
              <w:spacing w:before="0" w:after="0" w:line="240" w:lineRule="auto"/>
              <w:rPr>
                <w:b/>
                <w:bCs/>
              </w:rPr>
            </w:pPr>
            <w:r>
              <w:rPr>
                <w:b/>
                <w:bCs/>
              </w:rPr>
              <w:t>Average time</w:t>
            </w:r>
          </w:p>
        </w:tc>
        <w:tc>
          <w:tcPr>
            <w:tcW w:w="2016" w:type="dxa"/>
            <w:tcBorders>
              <w:top w:val="single" w:color="4F81BD" w:themeColor="accent1" w:sz="8" w:space="0"/>
              <w:bottom w:val="single" w:color="4F81BD" w:themeColor="accent1" w:sz="8" w:space="0"/>
              <w:right w:val="nil"/>
              <w:insideH w:val="single" w:sz="8" w:space="0"/>
              <w:insideV w:val="nil"/>
            </w:tcBorders>
            <w:shd w:val="clear" w:color="auto" w:fill="D9EAF7"/>
          </w:tcPr>
          <w:p w14:paraId="3B16C48E">
            <w:pPr>
              <w:spacing w:before="0" w:after="0" w:line="240" w:lineRule="auto"/>
              <w:rPr>
                <w:b/>
                <w:bCs/>
              </w:rPr>
            </w:pPr>
            <w:r>
              <w:rPr>
                <w:b/>
                <w:bCs/>
              </w:rPr>
              <w:t>Worst time</w:t>
            </w:r>
          </w:p>
        </w:tc>
        <w:tc>
          <w:tcPr>
            <w:tcW w:w="2016" w:type="dxa"/>
            <w:tcBorders>
              <w:top w:val="single" w:color="4F81BD" w:themeColor="accent1" w:sz="8" w:space="0"/>
              <w:bottom w:val="single" w:color="4F81BD" w:themeColor="accent1" w:sz="8" w:space="0"/>
              <w:right w:val="nil"/>
              <w:insideH w:val="single" w:sz="8" w:space="0"/>
              <w:insideV w:val="nil"/>
            </w:tcBorders>
            <w:shd w:val="clear" w:color="auto" w:fill="D9EAF7"/>
          </w:tcPr>
          <w:p w14:paraId="737F42EA">
            <w:pPr>
              <w:spacing w:before="0" w:after="0" w:line="240" w:lineRule="auto"/>
              <w:rPr>
                <w:b/>
                <w:bCs/>
              </w:rPr>
            </w:pPr>
            <w:r>
              <w:rPr>
                <w:b/>
                <w:bCs/>
              </w:rPr>
              <w:t>Auxiliary space</w:t>
            </w:r>
          </w:p>
        </w:tc>
      </w:tr>
      <w:tr w14:paraId="307264D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6" w:type="dxa"/>
            <w:tcBorders>
              <w:left w:val="nil"/>
              <w:right w:val="nil"/>
              <w:insideV w:val="nil"/>
            </w:tcBorders>
            <w:shd w:val="clear" w:color="auto" w:fill="D3DFEE" w:themeFill="accent1" w:themeFillTint="3F"/>
          </w:tcPr>
          <w:p w14:paraId="7E42ED89">
            <w:pPr>
              <w:spacing w:after="0" w:line="240" w:lineRule="auto"/>
              <w:rPr>
                <w:b/>
                <w:bCs/>
              </w:rPr>
            </w:pPr>
            <w:r>
              <w:rPr>
                <w:b/>
                <w:bCs/>
              </w:rPr>
              <w:t>Fractional Knapsack</w:t>
            </w:r>
          </w:p>
        </w:tc>
        <w:tc>
          <w:tcPr>
            <w:tcW w:w="2016" w:type="dxa"/>
            <w:tcBorders>
              <w:right w:val="nil"/>
              <w:insideV w:val="nil"/>
            </w:tcBorders>
            <w:shd w:val="clear" w:color="auto" w:fill="D3DFEE" w:themeFill="accent1" w:themeFillTint="3F"/>
          </w:tcPr>
          <w:p w14:paraId="689F8C97">
            <w:pPr>
              <w:spacing w:after="0" w:line="240" w:lineRule="auto"/>
            </w:pPr>
            <w:r>
              <w:t>O(n log n)</w:t>
            </w:r>
          </w:p>
        </w:tc>
        <w:tc>
          <w:tcPr>
            <w:tcW w:w="2016" w:type="dxa"/>
            <w:tcBorders>
              <w:right w:val="nil"/>
              <w:insideV w:val="nil"/>
            </w:tcBorders>
            <w:shd w:val="clear" w:color="auto" w:fill="D3DFEE" w:themeFill="accent1" w:themeFillTint="3F"/>
          </w:tcPr>
          <w:p w14:paraId="4BE16561">
            <w:pPr>
              <w:spacing w:after="0" w:line="240" w:lineRule="auto"/>
            </w:pPr>
            <w:r>
              <w:t>O(n log n)</w:t>
            </w:r>
          </w:p>
        </w:tc>
        <w:tc>
          <w:tcPr>
            <w:tcW w:w="2016" w:type="dxa"/>
            <w:tcBorders>
              <w:right w:val="nil"/>
              <w:insideV w:val="nil"/>
            </w:tcBorders>
            <w:shd w:val="clear" w:color="auto" w:fill="D3DFEE" w:themeFill="accent1" w:themeFillTint="3F"/>
          </w:tcPr>
          <w:p w14:paraId="20FB22FE">
            <w:pPr>
              <w:spacing w:after="0" w:line="240" w:lineRule="auto"/>
            </w:pPr>
            <w:r>
              <w:t>O(n log n)</w:t>
            </w:r>
          </w:p>
        </w:tc>
        <w:tc>
          <w:tcPr>
            <w:tcW w:w="2016" w:type="dxa"/>
            <w:tcBorders>
              <w:right w:val="nil"/>
              <w:insideV w:val="nil"/>
            </w:tcBorders>
            <w:shd w:val="clear" w:color="auto" w:fill="D3DFEE" w:themeFill="accent1" w:themeFillTint="3F"/>
          </w:tcPr>
          <w:p w14:paraId="5D7A1B33">
            <w:pPr>
              <w:spacing w:after="0" w:line="240" w:lineRule="auto"/>
            </w:pPr>
            <w:r>
              <w:t>O(n)</w:t>
            </w:r>
          </w:p>
        </w:tc>
      </w:tr>
      <w:tr w14:paraId="5C0DE6D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6" w:type="dxa"/>
          </w:tcPr>
          <w:p w14:paraId="2F929858">
            <w:pPr>
              <w:spacing w:after="0" w:line="240" w:lineRule="auto"/>
              <w:rPr>
                <w:b/>
                <w:bCs/>
              </w:rPr>
            </w:pPr>
            <w:r>
              <w:rPr>
                <w:b/>
                <w:bCs/>
              </w:rPr>
              <w:t>Activity Selection</w:t>
            </w:r>
          </w:p>
        </w:tc>
        <w:tc>
          <w:tcPr>
            <w:tcW w:w="2016" w:type="dxa"/>
          </w:tcPr>
          <w:p w14:paraId="25EB2975">
            <w:pPr>
              <w:spacing w:after="0" w:line="240" w:lineRule="auto"/>
            </w:pPr>
            <w:r>
              <w:t>O(n log n)</w:t>
            </w:r>
          </w:p>
        </w:tc>
        <w:tc>
          <w:tcPr>
            <w:tcW w:w="2016" w:type="dxa"/>
          </w:tcPr>
          <w:p w14:paraId="49A23DE7">
            <w:pPr>
              <w:spacing w:after="0" w:line="240" w:lineRule="auto"/>
            </w:pPr>
            <w:r>
              <w:t>O(n log n)</w:t>
            </w:r>
          </w:p>
        </w:tc>
        <w:tc>
          <w:tcPr>
            <w:tcW w:w="2016" w:type="dxa"/>
          </w:tcPr>
          <w:p w14:paraId="702D9CEF">
            <w:pPr>
              <w:spacing w:after="0" w:line="240" w:lineRule="auto"/>
            </w:pPr>
            <w:r>
              <w:t>O(n log n)</w:t>
            </w:r>
          </w:p>
        </w:tc>
        <w:tc>
          <w:tcPr>
            <w:tcW w:w="2016" w:type="dxa"/>
          </w:tcPr>
          <w:p w14:paraId="20EA6ABF">
            <w:pPr>
              <w:spacing w:after="0" w:line="240" w:lineRule="auto"/>
            </w:pPr>
            <w:r>
              <w:t>O(n)</w:t>
            </w:r>
          </w:p>
        </w:tc>
      </w:tr>
      <w:tr w14:paraId="7C6586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6" w:type="dxa"/>
            <w:tcBorders>
              <w:left w:val="nil"/>
              <w:right w:val="nil"/>
              <w:insideV w:val="nil"/>
            </w:tcBorders>
            <w:shd w:val="clear" w:color="auto" w:fill="D3DFEE" w:themeFill="accent1" w:themeFillTint="3F"/>
          </w:tcPr>
          <w:p w14:paraId="1C5DD4EC">
            <w:pPr>
              <w:spacing w:after="0" w:line="240" w:lineRule="auto"/>
              <w:rPr>
                <w:b/>
                <w:bCs/>
              </w:rPr>
            </w:pPr>
            <w:r>
              <w:rPr>
                <w:b/>
                <w:bCs/>
              </w:rPr>
              <w:t>Huffman Compression</w:t>
            </w:r>
          </w:p>
        </w:tc>
        <w:tc>
          <w:tcPr>
            <w:tcW w:w="2016" w:type="dxa"/>
            <w:tcBorders>
              <w:right w:val="nil"/>
              <w:insideV w:val="nil"/>
            </w:tcBorders>
            <w:shd w:val="clear" w:color="auto" w:fill="D3DFEE" w:themeFill="accent1" w:themeFillTint="3F"/>
          </w:tcPr>
          <w:p w14:paraId="56BE1D27">
            <w:pPr>
              <w:spacing w:after="0" w:line="240" w:lineRule="auto"/>
            </w:pPr>
            <w:r>
              <w:t>O(n + k log k)</w:t>
            </w:r>
          </w:p>
        </w:tc>
        <w:tc>
          <w:tcPr>
            <w:tcW w:w="2016" w:type="dxa"/>
            <w:tcBorders>
              <w:right w:val="nil"/>
              <w:insideV w:val="nil"/>
            </w:tcBorders>
            <w:shd w:val="clear" w:color="auto" w:fill="D3DFEE" w:themeFill="accent1" w:themeFillTint="3F"/>
          </w:tcPr>
          <w:p w14:paraId="56713C94">
            <w:pPr>
              <w:spacing w:after="0" w:line="240" w:lineRule="auto"/>
            </w:pPr>
            <w:r>
              <w:t>O(n + k log k)</w:t>
            </w:r>
          </w:p>
        </w:tc>
        <w:tc>
          <w:tcPr>
            <w:tcW w:w="2016" w:type="dxa"/>
            <w:tcBorders>
              <w:right w:val="nil"/>
              <w:insideV w:val="nil"/>
            </w:tcBorders>
            <w:shd w:val="clear" w:color="auto" w:fill="D3DFEE" w:themeFill="accent1" w:themeFillTint="3F"/>
          </w:tcPr>
          <w:p w14:paraId="512DEAAF">
            <w:pPr>
              <w:spacing w:after="0" w:line="240" w:lineRule="auto"/>
            </w:pPr>
            <w:r>
              <w:t>O(n + k log k)</w:t>
            </w:r>
          </w:p>
        </w:tc>
        <w:tc>
          <w:tcPr>
            <w:tcW w:w="2016" w:type="dxa"/>
            <w:tcBorders>
              <w:right w:val="nil"/>
              <w:insideV w:val="nil"/>
            </w:tcBorders>
            <w:shd w:val="clear" w:color="auto" w:fill="D3DFEE" w:themeFill="accent1" w:themeFillTint="3F"/>
          </w:tcPr>
          <w:p w14:paraId="69910B25">
            <w:pPr>
              <w:spacing w:after="0" w:line="240" w:lineRule="auto"/>
            </w:pPr>
            <w:r>
              <w:t>O(k)</w:t>
            </w:r>
          </w:p>
        </w:tc>
      </w:tr>
    </w:tbl>
    <w:p w14:paraId="5DF4F414">
      <w:r>
        <w:t>Here n denotes the number of items or activities, or the text length for Huffman coding; k denotes the number of distinct characters. Sorting dominates the first two algorithms. Huffman frequency counting costs O(n), followed by O(k log k) heap merging.</w:t>
      </w:r>
    </w:p>
    <w:p w14:paraId="19448AE5">
      <w:pPr>
        <w:jc w:val="center"/>
      </w:pPr>
      <w:r>
        <w:drawing>
          <wp:inline distT="0" distB="0" distL="0" distR="0">
            <wp:extent cx="5760720" cy="704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7042186"/>
                    </a:xfrm>
                    <a:prstGeom prst="rect">
                      <a:avLst/>
                    </a:prstGeom>
                  </pic:spPr>
                </pic:pic>
              </a:graphicData>
            </a:graphic>
          </wp:inline>
        </w:drawing>
      </w:r>
    </w:p>
    <w:p w14:paraId="75912EAE">
      <w:pPr>
        <w:jc w:val="center"/>
      </w:pPr>
      <w:r>
        <w:rPr>
          <w:i/>
          <w:color w:val="5A5A5A"/>
          <w:sz w:val="18"/>
        </w:rPr>
        <w:t>Figure 2. Complexity comparison table from the notebook.</w:t>
      </w:r>
    </w:p>
    <w:p w14:paraId="5DB8D1F4">
      <w:pPr>
        <w:jc w:val="center"/>
      </w:pPr>
      <w:r>
        <w:drawing>
          <wp:inline distT="0" distB="0" distL="0" distR="0">
            <wp:extent cx="5486400" cy="4258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4258397"/>
                    </a:xfrm>
                    <a:prstGeom prst="rect">
                      <a:avLst/>
                    </a:prstGeom>
                  </pic:spPr>
                </pic:pic>
              </a:graphicData>
            </a:graphic>
          </wp:inline>
        </w:drawing>
      </w:r>
    </w:p>
    <w:p w14:paraId="165B6A84">
      <w:pPr>
        <w:jc w:val="center"/>
      </w:pPr>
      <w:r>
        <w:rPr>
          <w:i/>
          <w:color w:val="5A5A5A"/>
          <w:sz w:val="18"/>
        </w:rPr>
        <w:t>Figure 3. Saving the results tables as CSV files.</w:t>
      </w:r>
    </w:p>
    <w:p w14:paraId="4C11FA82">
      <w:pPr>
        <w:pStyle w:val="2"/>
      </w:pPr>
      <w:r>
        <w:t>6. Conclusion</w:t>
      </w:r>
    </w:p>
    <w:p w14:paraId="68C41BAD">
      <w:r>
        <w:t>The performance measurements provide a practical snapshot, while asymptotic complexity explains how the algorithms scale as input grows. For this particular run, Fractional Knapsack had the smallest measured runtime and Huffman Compression had the highest measured peak traced memory. Because the test inputs are small, these observations should not be treated as universal rankings. For a stronger benchmark, repeat each test several times and use larger datasets.</w:t>
      </w:r>
    </w:p>
    <w:p w14:paraId="0E6581A5">
      <w:pPr>
        <w:rPr>
          <w:lang w:val="en-IN"/>
        </w:rPr>
      </w:pPr>
      <w:r>
        <w:fldChar w:fldCharType="begin"/>
      </w:r>
      <w:r>
        <w:instrText xml:space="preserve"> HYPERLINK "https://github.com/AniketChauhan10/DAA-Lab-File-1/uplad" </w:instrText>
      </w:r>
      <w:r>
        <w:fldChar w:fldCharType="separate"/>
      </w:r>
      <w:r>
        <w:rPr>
          <w:rStyle w:val="20"/>
          <w:lang w:val="en-IN"/>
        </w:rPr>
        <w:t>https://github.com/AniketChauhan10</w:t>
      </w:r>
      <w:r>
        <w:rPr>
          <w:rStyle w:val="20"/>
          <w:lang w:val="en-IN"/>
        </w:rPr>
        <w:fldChar w:fldCharType="end"/>
      </w:r>
    </w:p>
    <w:p w14:paraId="46669C81"/>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D07BC">
    <w:pPr>
      <w:pStyle w:val="18"/>
      <w:jc w:val="center"/>
    </w:pPr>
    <w:r>
      <w:rPr>
        <w:color w:val="646464"/>
        <w:sz w:val="16"/>
      </w:rPr>
      <w:t>Lab 3 — Performance and Complexity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000B"/>
    <w:rsid w:val="0029639D"/>
    <w:rsid w:val="00326F90"/>
    <w:rsid w:val="00476596"/>
    <w:rsid w:val="004E609A"/>
    <w:rsid w:val="0074338C"/>
    <w:rsid w:val="009F5494"/>
    <w:rsid w:val="00A7493A"/>
    <w:rsid w:val="00AA1D8D"/>
    <w:rsid w:val="00B47730"/>
    <w:rsid w:val="00CB0664"/>
    <w:rsid w:val="00D24136"/>
    <w:rsid w:val="00DA7B86"/>
    <w:rsid w:val="00DB37B9"/>
    <w:rsid w:val="00E359A1"/>
    <w:rsid w:val="00FC693F"/>
    <w:rsid w:val="07195727"/>
    <w:rsid w:val="57F345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22222"/>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584</Words>
  <Characters>3505</Characters>
  <Lines>29</Lines>
  <Paragraphs>8</Paragraphs>
  <TotalTime>3</TotalTime>
  <ScaleCrop>false</ScaleCrop>
  <LinksUpToDate>false</LinksUpToDate>
  <CharactersWithSpaces>4042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Athira Joy</cp:lastModifiedBy>
  <dcterms:modified xsi:type="dcterms:W3CDTF">2026-10-27T09:35:53Z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eyJoZGlkIjoiOTRkYTQyNjhlNzFhODUxYjAxZTRmZTcyMWYzYjU1YTEiLCJ1c2VySWQiOiI1Njc1MjU0NjI0MDUifQ==</vt:lpwstr>
  </property>
  <property fmtid="{D5CDD505-2E9C-101B-9397-08002B2CF9AE}" pid="3" name="KSOProductBuildVer">
    <vt:lpwstr>1033-12.1.0.29162</vt:lpwstr>
  </property>
  <property fmtid="{D5CDD505-2E9C-101B-9397-08002B2CF9AE}" pid="4" name="ICV">
    <vt:lpwstr>F134D05C84BA48AEBB2770E7916061A3_12</vt:lpwstr>
  </property>
</Properties>
</file>